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9406BC">
      <w:pPr>
        <w:spacing w:before="480" w:after="480" w:line="288" w:lineRule="auto"/>
        <w:ind w:left="0"/>
        <w:rPr>
          <w:sz w:val="20"/>
          <w:szCs w:val="21"/>
        </w:rPr>
      </w:pPr>
      <w:r>
        <w:rPr>
          <w:rFonts w:ascii="Arial" w:hAnsi="Arial" w:eastAsia="等线" w:cs="Arial"/>
          <w:b/>
          <w:sz w:val="48"/>
          <w:szCs w:val="21"/>
        </w:rPr>
        <w:t>图像缩小、恢复与频域分析实验报告</w:t>
      </w:r>
    </w:p>
    <w:p w14:paraId="30CC6785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一、实验目的</w:t>
      </w:r>
      <w:bookmarkEnd w:id="0"/>
    </w:p>
    <w:p w14:paraId="6FABF20A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掌握OpenCV中灰度图像的读入、预处理、下采样与插值恢复的基本操作，能够独立完成图像缩小与恢复的完整流程。</w:t>
      </w:r>
    </w:p>
    <w:p w14:paraId="6813CB47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对比不同下采样预处理方式（直接缩小、高斯平滑后缩小）、不同插值恢复方法（最近邻插值、双线性插值、双三次插值）对图像恢复质量的影响，明确各方法的优缺点及适用场景。</w:t>
      </w:r>
    </w:p>
    <w:p w14:paraId="7229E393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掌握二维傅里叶变换（FFT）、离散余弦变换（DCT）的核心原理与OpenCV实现方法，通过频域特征分析图像缩小与恢复过程中的信息丢失、混叠等现象。</w:t>
      </w:r>
    </w:p>
    <w:p w14:paraId="7D441C11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学会使用均方误差（MSE）、峰值信噪比（PSNR）等客观指标量化图像恢复质量，结合频域图的主观分析，完成图像恢复效果的综合评价。</w:t>
      </w:r>
    </w:p>
    <w:p w14:paraId="6DEB710A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培养实验设计、代码实现、数据处理与结果分析的综合能力，理解图像空域与频域的对应关系。</w:t>
      </w:r>
    </w:p>
    <w:p w14:paraId="019D204F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二、实验原理</w:t>
      </w:r>
      <w:bookmarkEnd w:id="1"/>
    </w:p>
    <w:p w14:paraId="36EDB8F5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2.1 图像下采样（缩小）</w:t>
      </w:r>
      <w:bookmarkEnd w:id="2"/>
    </w:p>
    <w:p w14:paraId="7759EB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图像下采样是通过减少图像像素数量，降低图像分辨率的操作，其核心是从原图像中按一定间隔抽取像素，形成尺寸更小的图像。下采样过程中易出现</w:t>
      </w:r>
      <w:r>
        <w:rPr>
          <w:rFonts w:ascii="Arial" w:hAnsi="Arial" w:eastAsia="等线" w:cs="Arial"/>
          <w:b/>
          <w:sz w:val="22"/>
        </w:rPr>
        <w:t>混叠效应</w:t>
      </w:r>
      <w:r>
        <w:rPr>
          <w:rFonts w:ascii="Arial" w:hAnsi="Arial" w:eastAsia="等线" w:cs="Arial"/>
          <w:sz w:val="22"/>
        </w:rPr>
        <w:t>，即高频信号被误判为低频信号，导致图像出现锯齿、摩尔纹等伪影，影响视觉效果。为缓解混叠，通常采用“先平滑、后下采样”的流程：</w:t>
      </w:r>
    </w:p>
    <w:p w14:paraId="2C7122A3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1.</w:t>
      </w:r>
      <w:r>
        <w:rPr>
          <w:rFonts w:ascii="Arial" w:hAnsi="Arial" w:eastAsia="等线" w:cs="Arial"/>
          <w:sz w:val="22"/>
        </w:rPr>
        <w:t>直接缩小：不进行任何预处理，直接隔行隔列抽取像素完成缩小。该方法计算简单、速度快，但保留了图像中的高频分量，易产生严重混叠。</w:t>
      </w:r>
    </w:p>
    <w:p w14:paraId="71EFFE74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2.</w:t>
      </w:r>
      <w:r>
        <w:rPr>
          <w:rFonts w:ascii="Arial" w:hAnsi="Arial" w:eastAsia="等线" w:cs="Arial"/>
          <w:sz w:val="22"/>
        </w:rPr>
        <w:t>高斯平滑后缩小：先使用高斯滤波器对原图像进行低通滤波，滤除图像中的高频噪声和细节，再进行下采样。该方法可有效抑制混叠，但会丢失部分有用的高频细节，导致图像模糊。</w:t>
      </w:r>
    </w:p>
    <w:p w14:paraId="70543008">
      <w:pPr>
        <w:spacing w:before="320" w:after="120" w:line="288" w:lineRule="auto"/>
        <w:ind w:left="0"/>
        <w:jc w:val="left"/>
        <w:outlineLvl w:val="1"/>
      </w:pPr>
      <w:bookmarkStart w:id="11" w:name="_GoBack"/>
      <w:bookmarkEnd w:id="11"/>
      <w:bookmarkStart w:id="3" w:name="heading_3"/>
      <w:r>
        <w:rPr>
          <w:rFonts w:ascii="Arial" w:hAnsi="Arial" w:eastAsia="等线" w:cs="Arial"/>
          <w:b/>
          <w:sz w:val="32"/>
        </w:rPr>
        <w:t>2.2 图像插值恢复（放大）</w:t>
      </w:r>
      <w:bookmarkEnd w:id="3"/>
    </w:p>
    <w:p w14:paraId="6F1B79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图像恢复是将下采样后的小尺寸图像，放大回原图像尺寸的过程，核心是通过插值算法填充放大后新增的像素点，使图像保持连续的视觉效果。常用的插值方法有三种，各有优劣：</w:t>
      </w:r>
    </w:p>
    <w:p w14:paraId="7BA196B4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1.</w:t>
      </w:r>
      <w:r>
        <w:rPr>
          <w:rFonts w:ascii="Arial" w:hAnsi="Arial" w:eastAsia="等线" w:cs="Arial"/>
          <w:sz w:val="22"/>
        </w:rPr>
        <w:t>最近邻内插：将新增像素点的灰度值设置为其最邻近的已知像素值。该方法计算量最小、速度最快，但插值后图像边缘不光滑，易产生块状伪影和锯齿效应，细节丢失严重，仅适用于对图像质量要求较低的场景。</w:t>
      </w:r>
    </w:p>
    <w:p w14:paraId="35F3B065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2.</w:t>
      </w:r>
      <w:r>
        <w:rPr>
          <w:rFonts w:ascii="Arial" w:hAnsi="Arial" w:eastAsia="等线" w:cs="Arial"/>
          <w:sz w:val="22"/>
        </w:rPr>
        <w:t>双线性内插：基于新增像素点周围的4个邻近像素，在x方向和y方向分别进行线性插值，最终得到该像素的灰度值。该方法兼顾了计算速度与图像平滑性，插值后图像边缘过渡自然，是实际应用中最常用的折中方案，但仍会丢失部分精细细节。</w:t>
      </w:r>
    </w:p>
    <w:p w14:paraId="37676D33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3.</w:t>
      </w:r>
      <w:r>
        <w:rPr>
          <w:rFonts w:ascii="Arial" w:hAnsi="Arial" w:eastAsia="等线" w:cs="Arial"/>
          <w:sz w:val="22"/>
        </w:rPr>
        <w:t>双三次内插：基于新增像素点周围的16个邻近像素，通过三次多项式拟合计算像素值。该方法对边缘细节的保留效果最优，插值后图像平滑、清晰，无明显伪影，但计算量最大，对硬件性能有一定要求。</w:t>
      </w:r>
    </w:p>
    <w:p w14:paraId="6DFD37E8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2.3 图像频域分析原理</w:t>
      </w:r>
      <w:bookmarkEnd w:id="4"/>
    </w:p>
    <w:p w14:paraId="7235D6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像的空域信息与频域信息存在对应关系：空域中的灰度变化越剧烈（如边缘、噪声），对应频域中的高频分量；空域中的灰度变化越平缓（如背景区域），对应频域中的低频分量。通过频域变换可直观观察图像信息的变化，常用的频域变换方法包括：</w:t>
      </w:r>
    </w:p>
    <w:p w14:paraId="28D44766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1.</w:t>
      </w:r>
      <w:r>
        <w:rPr>
          <w:rFonts w:ascii="Arial" w:hAnsi="Arial" w:eastAsia="等线" w:cs="Arial"/>
          <w:sz w:val="22"/>
        </w:rPr>
        <w:t>二维傅里叶变换（FFT）：将图像从空域转换到频域，得到频域图。频域图的中心为低频分量，越向边缘，频率越高。通过FFT可观察下采样过程中高频分量的丢失的情况，以及插值恢复后高频分量的恢复效果，进而解释混叠效应的产生原因。</w:t>
      </w:r>
    </w:p>
    <w:p w14:paraId="17658175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2.</w:t>
      </w:r>
      <w:r>
        <w:rPr>
          <w:rFonts w:ascii="Arial" w:hAnsi="Arial" w:eastAsia="等线" w:cs="Arial"/>
          <w:sz w:val="22"/>
        </w:rPr>
        <w:t>离散余弦变换（DCT）：将图像分解为不同频率的余弦分量，其变换结果集中了图像的大部分能量（低频分量），高频分量多为零。DCT常用于图像压缩，本次实验中可通过DCT分析图像缩小与恢复过程中能量的分布变化，辅助评价图像质量。</w:t>
      </w:r>
    </w:p>
    <w:p w14:paraId="7D2B6B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傅里叶变换的核心公式为：</w:t>
      </w:r>
      <m:oMath>
        <m:r>
          <m:rPr/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u</m:t>
            </m:r>
          </m:e>
          <m:e>
            <m:r>
              <m:rPr/>
              <w:rPr>
                <w:rFonts w:ascii="Cambria Math" w:hAnsi="Cambria Math"/>
              </w:rPr>
              <m:t>v</m:t>
            </m:r>
          </m:e>
        </m:d>
        <m:r>
          <m:rPr/>
          <w:rPr>
            <w:rFonts w:ascii="Cambria Math" w:hAnsi="Cambria Math"/>
          </w:rPr>
          <m:t>=</m:t>
        </m:r>
        <m:nary>
          <m:naryPr>
            <m:chr m:val="∑"/>
            <m:grow m:val="1"/>
            <m:limLoc m:val="subSup"/>
          </m:naryPr>
          <m:sub>
            <m:r>
              <m:rPr/>
              <w:rPr>
                <w:rFonts w:ascii="Cambria Math" w:hAnsi="Cambria Math"/>
              </w:rPr>
              <m:t>x=0</m:t>
            </m:r>
          </m:sub>
          <m:sup>
            <m:r>
              <m:rPr/>
              <w:rPr>
                <w:rFonts w:ascii="Cambria Math" w:hAnsi="Cambria Math"/>
              </w:rPr>
              <m:t>M−1</m:t>
            </m:r>
          </m:sup>
          <m:e/>
        </m:nary>
        <m:nary>
          <m:naryPr>
            <m:chr m:val="∑"/>
            <m:grow m:val="1"/>
            <m:limLoc m:val="subSup"/>
          </m:naryPr>
          <m:sub>
            <m:r>
              <m:rPr/>
              <w:rPr>
                <w:rFonts w:ascii="Cambria Math" w:hAnsi="Cambria Math"/>
              </w:rPr>
              <m:t>y=0</m:t>
            </m:r>
          </m:sub>
          <m:sup>
            <m:r>
              <m:rPr/>
              <w:rPr>
                <w:rFonts w:ascii="Cambria Math" w:hAnsi="Cambria Math"/>
              </w:rPr>
              <m:t>N−1</m:t>
            </m:r>
          </m:sup>
          <m:e/>
        </m:nary>
        <m:r>
          <m:rPr/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x</m:t>
            </m:r>
          </m:e>
          <m:e>
            <m:r>
              <m:rPr/>
              <w:rPr>
                <w:rFonts w:ascii="Cambria Math" w:hAnsi="Cambria Math"/>
              </w:rPr>
              <m:t>y</m:t>
            </m:r>
          </m:e>
        </m:d>
        <m:sSup>
          <m:sSupPr/>
          <m:e>
            <m:r>
              <m:rPr/>
              <w:rPr>
                <w:rFonts w:ascii="Cambria Math" w:hAnsi="Cambria Math"/>
              </w:rPr>
              <m:t>e</m:t>
            </m:r>
          </m:e>
          <m:sup>
            <m:r>
              <m:rPr/>
              <w:rPr>
                <w:rFonts w:ascii="Cambria Math" w:hAnsi="Cambria Math"/>
              </w:rPr>
              <m:t>−j2π</m:t>
            </m:r>
            <m:d>
              <m:dPr>
                <m:sepChr m:val=","/>
              </m:dPr>
              <m:e>
                <m:r>
                  <m:rPr/>
                  <w:rPr>
                    <w:rFonts w:ascii="Cambria Math" w:hAnsi="Cambria Math"/>
                  </w:rPr>
                  <m:t>ux/M+vy/N</m:t>
                </m:r>
              </m:e>
            </m:d>
          </m:sup>
        </m:sSup>
      </m:oMath>
      <w:r>
        <w:rPr>
          <w:rFonts w:ascii="Arial" w:hAnsi="Arial" w:eastAsia="等线" w:cs="Arial"/>
          <w:sz w:val="22"/>
        </w:rPr>
        <w:t>，其中</w:t>
      </w:r>
      <m:oMath>
        <m:r>
          <m:rPr/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x</m:t>
            </m:r>
          </m:e>
          <m:e>
            <m:r>
              <m:rPr/>
              <w:rPr>
                <w:rFonts w:ascii="Cambria Math" w:hAnsi="Cambria Math"/>
              </w:rPr>
              <m:t>y</m:t>
            </m:r>
          </m:e>
        </m:d>
      </m:oMath>
      <w:r>
        <w:rPr>
          <w:rFonts w:ascii="Arial" w:hAnsi="Arial" w:eastAsia="等线" w:cs="Arial"/>
          <w:sz w:val="22"/>
        </w:rPr>
        <w:t>为空域图像像素值，</w:t>
      </w:r>
      <m:oMath>
        <m:r>
          <m:rPr/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u</m:t>
            </m:r>
          </m:e>
          <m:e>
            <m:r>
              <m:rPr/>
              <w:rPr>
                <w:rFonts w:ascii="Cambria Math" w:hAnsi="Cambria Math"/>
              </w:rPr>
              <m:t>v</m:t>
            </m:r>
          </m:e>
        </m:d>
      </m:oMath>
      <w:r>
        <w:rPr>
          <w:rFonts w:ascii="Arial" w:hAnsi="Arial" w:eastAsia="等线" w:cs="Arial"/>
          <w:sz w:val="22"/>
        </w:rPr>
        <w:t>为频域变换结果，</w:t>
      </w:r>
      <m:oMath>
        <m:r>
          <m:rPr/>
          <w:rPr>
            <w:rFonts w:ascii="Cambria Math" w:hAnsi="Cambria Math"/>
          </w:rPr>
          <m:t>M、N</m:t>
        </m:r>
      </m:oMath>
      <w:r>
        <w:rPr>
          <w:rFonts w:ascii="Arial" w:hAnsi="Arial" w:eastAsia="等线" w:cs="Arial"/>
          <w:sz w:val="22"/>
        </w:rPr>
        <w:t>分别为图像的高和宽。</w:t>
      </w:r>
    </w:p>
    <w:p w14:paraId="196CD948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2.4 图像质量评价指标</w:t>
      </w:r>
      <w:bookmarkEnd w:id="5"/>
    </w:p>
    <w:p w14:paraId="3870EB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为客观量化图像恢复质量，本次实验采用均方误差（MSE）和峰值信噪比（PSNR）两个常用指标，均以原图像为参考，与恢复图像进行对比计算：</w:t>
      </w:r>
    </w:p>
    <w:p w14:paraId="65919798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1.</w:t>
      </w:r>
      <w:r>
        <w:rPr>
          <w:rFonts w:ascii="Arial" w:hAnsi="Arial" w:eastAsia="等线" w:cs="Arial"/>
          <w:sz w:val="22"/>
        </w:rPr>
        <w:t>均方误差（MSE）：衡量原图像与恢复图像对应像素灰度值的平均平方差，反映两者的像素级差异。MSE值越小，说明恢复图像与原图像越接近，恢复质量越好。</w:t>
      </w:r>
    </w:p>
    <w:p w14:paraId="2593809B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2.</w:t>
      </w:r>
      <w:r>
        <w:rPr>
          <w:rFonts w:ascii="Arial" w:hAnsi="Arial" w:eastAsia="等线" w:cs="Arial"/>
          <w:sz w:val="22"/>
        </w:rPr>
        <w:t>峰值信噪比（PSNR）：基于MSE的衍生指标，单位为dB，用于衡量图像的抗噪声能力和恢复效果。PSNR值越大，说明恢复图像的质量越好，通常PSNR大于30dB时，图像视觉效果较好。</w:t>
      </w:r>
    </w:p>
    <w:p w14:paraId="133AC8A9">
      <w:pPr>
        <w:spacing w:before="380" w:after="140" w:line="288" w:lineRule="auto"/>
        <w:ind w:left="0"/>
        <w:jc w:val="left"/>
        <w:outlineLvl w:val="0"/>
      </w:pPr>
      <w:bookmarkStart w:id="6" w:name="heading_6"/>
      <w:r>
        <w:rPr>
          <w:rFonts w:ascii="Arial" w:hAnsi="Arial" w:eastAsia="等线" w:cs="Arial"/>
          <w:b/>
          <w:sz w:val="36"/>
        </w:rPr>
        <w:t>三、实验环境</w:t>
      </w:r>
      <w:bookmarkEnd w:id="6"/>
    </w:p>
    <w:p w14:paraId="07341B7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4"/>
          <w:szCs w:val="14"/>
        </w:rPr>
      </w:pPr>
      <w:bookmarkStart w:id="7" w:name="heading_9"/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image_processing</w:t>
      </w:r>
    </w:p>
    <w:p w14:paraId="7D923EC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channels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4F97E5C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-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conda-forge</w:t>
      </w:r>
    </w:p>
    <w:p w14:paraId="5144966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-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defaults</w:t>
      </w:r>
    </w:p>
    <w:p w14:paraId="07990C2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dependencies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64DABF5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-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python=3.10</w:t>
      </w:r>
    </w:p>
    <w:p w14:paraId="687BBEA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-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opencv</w:t>
      </w:r>
    </w:p>
    <w:p w14:paraId="0815C59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-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numpy</w:t>
      </w:r>
    </w:p>
    <w:p w14:paraId="2E96193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-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matplotlib</w:t>
      </w:r>
    </w:p>
    <w:p w14:paraId="13A2391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-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scipy</w:t>
      </w:r>
    </w:p>
    <w:p w14:paraId="1E576AA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</w:p>
    <w:bookmarkEnd w:id="7"/>
    <w:p w14:paraId="269207B6">
      <w:pPr>
        <w:numPr>
          <w:ilvl w:val="0"/>
          <w:numId w:val="6"/>
        </w:numPr>
        <w:spacing w:before="380" w:after="140" w:line="288" w:lineRule="auto"/>
        <w:ind w:left="0"/>
        <w:jc w:val="left"/>
        <w:outlineLvl w:val="0"/>
        <w:rPr>
          <w:rFonts w:hint="eastAsia" w:ascii="Arial" w:hAnsi="Arial" w:eastAsia="等线" w:cs="Arial"/>
          <w:b/>
          <w:sz w:val="36"/>
          <w:lang w:val="en-US" w:eastAsia="zh-CN"/>
        </w:rPr>
      </w:pPr>
      <w:r>
        <w:rPr>
          <w:rFonts w:hint="eastAsia" w:ascii="Arial" w:hAnsi="Arial" w:eastAsia="等线" w:cs="Arial"/>
          <w:b/>
          <w:sz w:val="36"/>
          <w:lang w:val="en-US" w:eastAsia="zh-CN"/>
        </w:rPr>
        <w:t>实验代码</w:t>
      </w:r>
    </w:p>
    <w:p w14:paraId="5254A33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#!/usr/bin/env python3</w:t>
      </w:r>
    </w:p>
    <w:p w14:paraId="79C0B26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# -*- coding: utf-8 -*-</w:t>
      </w:r>
    </w:p>
    <w:p w14:paraId="6234CFF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"""</w:t>
      </w:r>
    </w:p>
    <w:p w14:paraId="6B0A364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图像缩小、恢复与频域分析</w:t>
      </w:r>
    </w:p>
    <w:p w14:paraId="560843B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=====================================</w:t>
      </w:r>
    </w:p>
    <w:p w14:paraId="3FE56AB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使用 OpenCV 和 NumPy 完成图像处理实验</w:t>
      </w:r>
    </w:p>
    <w:p w14:paraId="2B04A01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"""</w:t>
      </w:r>
    </w:p>
    <w:p w14:paraId="0677F1D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</w:p>
    <w:p w14:paraId="2B9EC71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import os</w:t>
      </w:r>
    </w:p>
    <w:p w14:paraId="758A8CF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import cv2</w:t>
      </w:r>
    </w:p>
    <w:p w14:paraId="1635C7C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import numpy as np</w:t>
      </w:r>
    </w:p>
    <w:p w14:paraId="1505B33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import matplotlib.pyplot as plt</w:t>
      </w:r>
    </w:p>
    <w:p w14:paraId="06961BB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from scipy.fftpack import dct, idct</w:t>
      </w:r>
    </w:p>
    <w:p w14:paraId="3F8641E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import warnings</w:t>
      </w:r>
    </w:p>
    <w:p w14:paraId="0A6A9B8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0108EDB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warnings.filterwarnings("ignore")</w:t>
      </w:r>
    </w:p>
    <w:p w14:paraId="5BDF5A8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767E88C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# 设置 matplotlib 中文字体支持</w:t>
      </w:r>
    </w:p>
    <w:p w14:paraId="6E32439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plt.rcParams["font.sans-serif"] = ["SimHei", "Arial Unicode MS", "DejaVu Sans"]</w:t>
      </w:r>
    </w:p>
    <w:p w14:paraId="71B0086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plt.rcParams["axes.unicode_minus"] = False</w:t>
      </w:r>
    </w:p>
    <w:p w14:paraId="549941E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438BA61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# ============================================================================</w:t>
      </w:r>
    </w:p>
    <w:p w14:paraId="6B95FEA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# 1. 图像生成与预处理</w:t>
      </w:r>
    </w:p>
    <w:p w14:paraId="3F9A413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# ============================================================================</w:t>
      </w:r>
    </w:p>
    <w:p w14:paraId="5DA1EC8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5D351AE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def create_test_image(size=512):</w:t>
      </w:r>
    </w:p>
    <w:p w14:paraId="0BDCFA3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"""</w:t>
      </w:r>
    </w:p>
    <w:p w14:paraId="3B5A5F5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创建测试图像 - 包含各种频率成分的灰度图像</w:t>
      </w:r>
    </w:p>
    <w:p w14:paraId="491B7EA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用于观察下采样和插值的效果</w:t>
      </w:r>
    </w:p>
    <w:p w14:paraId="1AE64B3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"""</w:t>
      </w:r>
    </w:p>
    <w:p w14:paraId="7B95632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img = np.zeros((size, size), dtype=np.uint8)</w:t>
      </w:r>
    </w:p>
    <w:p w14:paraId="5E60121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42F133F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# 添加低频成分 - 渐变背景</w:t>
      </w:r>
    </w:p>
    <w:p w14:paraId="02991A6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x = np.linspace(0, 4 * np.pi, size)</w:t>
      </w:r>
    </w:p>
    <w:p w14:paraId="68ABE74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y = np.linspace(0, 4 * np.pi, size)</w:t>
      </w:r>
    </w:p>
    <w:p w14:paraId="6B35837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X, Y = np.meshgrid(x, y)</w:t>
      </w:r>
    </w:p>
    <w:p w14:paraId="6900189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56ED730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# 低频正弦波</w:t>
      </w:r>
    </w:p>
    <w:p w14:paraId="2366274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img += (127 * (1 + np.sin(X / 2) * np.cos(Y / 2))).astype(np.uint8) // 4</w:t>
      </w:r>
    </w:p>
    <w:p w14:paraId="72C0C21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4B511BB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# 添加高频成分 - 精细纹理</w:t>
      </w:r>
    </w:p>
    <w:p w14:paraId="46716EF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high_freq = (63 * (1 + np.sin(X * 4) * np.cos(Y * 4))).astype(np.uint8)</w:t>
      </w:r>
    </w:p>
    <w:p w14:paraId="2AC349B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img = cv2.add(img, high_freq // 4)</w:t>
      </w:r>
    </w:p>
    <w:p w14:paraId="2BEDFC4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0312BD7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# 添加几何图形（边缘信息）</w:t>
      </w:r>
    </w:p>
    <w:p w14:paraId="6194B11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cv2.circle(img, (size // 3, size // 3), size // 6, 200, -1)</w:t>
      </w:r>
    </w:p>
    <w:p w14:paraId="49D41E3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cv2.rectangle(img, (size // 2, size // 2), (size * 3 // 4, size * 3 // 4), 50, -1)</w:t>
      </w:r>
    </w:p>
    <w:p w14:paraId="2C6E22D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cv2.line(img, (0, 0), (size, size), 255, 3)</w:t>
      </w:r>
    </w:p>
    <w:p w14:paraId="3517CB6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5B75A82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return img</w:t>
      </w:r>
    </w:p>
    <w:p w14:paraId="67DF7E3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2600DD1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def load_image(path):</w:t>
      </w:r>
    </w:p>
    <w:p w14:paraId="692034A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"""</w:t>
      </w:r>
    </w:p>
    <w:p w14:paraId="43F26A5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加载灰度图像</w:t>
      </w:r>
    </w:p>
    <w:p w14:paraId="702BB4B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"""</w:t>
      </w:r>
    </w:p>
    <w:p w14:paraId="5F88AAC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img = cv2.imread(path, cv2.IMREAD_GRAYSCALE)</w:t>
      </w:r>
    </w:p>
    <w:p w14:paraId="4020660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if img is None:</w:t>
      </w:r>
    </w:p>
    <w:p w14:paraId="2CBEAB2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raise ValueError(f"无法加载图像: {path}")</w:t>
      </w:r>
    </w:p>
    <w:p w14:paraId="180605A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return img</w:t>
      </w:r>
    </w:p>
    <w:p w14:paraId="205F5DF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0C87DEC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# ============================================================================</w:t>
      </w:r>
    </w:p>
    <w:p w14:paraId="2C39130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# 2. 下采样</w:t>
      </w:r>
    </w:p>
    <w:p w14:paraId="5918FC4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# ============================================================================</w:t>
      </w:r>
    </w:p>
    <w:p w14:paraId="6868E4F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0249937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def downsample(image, scale=0.5, use_gaussian=False):</w:t>
      </w:r>
    </w:p>
    <w:p w14:paraId="19DE2BD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"""</w:t>
      </w:r>
    </w:p>
    <w:p w14:paraId="7A30936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下采样图像</w:t>
      </w:r>
    </w:p>
    <w:p w14:paraId="2F259B0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4D957AD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Args:</w:t>
      </w:r>
    </w:p>
    <w:p w14:paraId="3C2EA5B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image: 输入图像</w:t>
      </w:r>
    </w:p>
    <w:p w14:paraId="2BFF20C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scale: 缩放比例 (0.5=1/2, 0.25=1/4)</w:t>
      </w:r>
    </w:p>
    <w:p w14:paraId="3FCE361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use_gaussian: 是否先进行高斯平滑</w:t>
      </w:r>
    </w:p>
    <w:p w14:paraId="74CF891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322DBB8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Returns:</w:t>
      </w:r>
    </w:p>
    <w:p w14:paraId="3B573A5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缩小后的图像</w:t>
      </w:r>
    </w:p>
    <w:p w14:paraId="3260C1D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"""</w:t>
      </w:r>
    </w:p>
    <w:p w14:paraId="2413C61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if use_gaussian:</w:t>
      </w:r>
    </w:p>
    <w:p w14:paraId="6F9CA8E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# 高斯平滑，减少混叠效应</w:t>
      </w:r>
    </w:p>
    <w:p w14:paraId="37DE729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# 核大小根据缩放比例选择</w:t>
      </w:r>
    </w:p>
    <w:p w14:paraId="5525562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kernel_size = int(1 / scale) * 2 + 1</w:t>
      </w:r>
    </w:p>
    <w:p w14:paraId="42D70B1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smoothed = cv2.GaussianBlur(image, (kernel_size, kernel_size), 0)</w:t>
      </w:r>
    </w:p>
    <w:p w14:paraId="3D32262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result = cv2.resize(smoothed, None, fx=scale, fy=scale, interpolation=cv2.INTER_AREA)</w:t>
      </w:r>
    </w:p>
    <w:p w14:paraId="39E2B9E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else:</w:t>
      </w:r>
    </w:p>
    <w:p w14:paraId="770DD73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# 直接缩小（可能产生混叠）</w:t>
      </w:r>
    </w:p>
    <w:p w14:paraId="79EE7C9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result = cv2.resize(image, None, fx=scale, fy=scale, interpolation=cv2.INTER_AREA)</w:t>
      </w:r>
    </w:p>
    <w:p w14:paraId="67A6472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6DCB176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return result</w:t>
      </w:r>
    </w:p>
    <w:p w14:paraId="046A7A2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3BE5809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# ============================================================================</w:t>
      </w:r>
    </w:p>
    <w:p w14:paraId="6DD38CC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# 3. 图像恢复（插值）</w:t>
      </w:r>
    </w:p>
    <w:p w14:paraId="21B3011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# ============================================================================</w:t>
      </w:r>
    </w:p>
    <w:p w14:paraId="3D75C85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15CE7FF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def restore_image(downsampled, original_shape, method="bilinear"):</w:t>
      </w:r>
    </w:p>
    <w:p w14:paraId="773D516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"""</w:t>
      </w:r>
    </w:p>
    <w:p w14:paraId="03CCBFA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使用指定内插方法恢复图像到原始尺寸</w:t>
      </w:r>
    </w:p>
    <w:p w14:paraId="1E7AC81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4EA2EB0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Args:</w:t>
      </w:r>
    </w:p>
    <w:p w14:paraId="4337E18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downsampled: 缩小后的图像</w:t>
      </w:r>
    </w:p>
    <w:p w14:paraId="70EA177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original_shape: 原始图像尺寸 (height, width)</w:t>
      </w:r>
    </w:p>
    <w:p w14:paraId="5865103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method: 插值方法 - 'nearest', 'bilinear', 'bicubic'</w:t>
      </w:r>
    </w:p>
    <w:p w14:paraId="2ADC660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56AA841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Returns:</w:t>
      </w:r>
    </w:p>
    <w:p w14:paraId="2CBBD04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恢复后的图像</w:t>
      </w:r>
    </w:p>
    <w:p w14:paraId="4A823FA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"""</w:t>
      </w:r>
    </w:p>
    <w:p w14:paraId="2249ACF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interpolation_methods = {"nearest": cv2.INTER_NEAREST, "bilinear": cv2.INTER_LINEAR, "bicubic": cv2.INTER_CUBIC}  # 最近邻  # 双线性  # 双三次</w:t>
      </w:r>
    </w:p>
    <w:p w14:paraId="38849DD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39F67AB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if method not in interpolation_methods:</w:t>
      </w:r>
    </w:p>
    <w:p w14:paraId="774523E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raise ValueError(f"未知的插值方法: {method}")</w:t>
      </w:r>
    </w:p>
    <w:p w14:paraId="60C4E14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2AD4352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restored = cv2.resize(downsampled, (original_shape[1], original_shape[0]), interpolation=interpolation_methods[method])</w:t>
      </w:r>
    </w:p>
    <w:p w14:paraId="3011FA5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0DDDBB0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return restored</w:t>
      </w:r>
    </w:p>
    <w:p w14:paraId="6733B45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792EB06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# ============================================================================</w:t>
      </w:r>
    </w:p>
    <w:p w14:paraId="2CE9BE7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# 4. 空间域比较指标</w:t>
      </w:r>
    </w:p>
    <w:p w14:paraId="3124ABA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# ============================================================================</w:t>
      </w:r>
    </w:p>
    <w:p w14:paraId="7EA9E14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1B7B922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def calculate_mse(original, restored):</w:t>
      </w:r>
    </w:p>
    <w:p w14:paraId="6FDF804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"""</w:t>
      </w:r>
    </w:p>
    <w:p w14:paraId="0DCBC5D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计算均方误差 (Mean Square Error)</w:t>
      </w:r>
    </w:p>
    <w:p w14:paraId="76385C4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"""</w:t>
      </w:r>
    </w:p>
    <w:p w14:paraId="1D1D6E7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mse = np.mean((original.astype(np.float64) - restored.astype(np.float64)) ** 2)</w:t>
      </w:r>
    </w:p>
    <w:p w14:paraId="013FD66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return mse</w:t>
      </w:r>
    </w:p>
    <w:p w14:paraId="59417A4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7DA8661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def calculate_psnr(original, restored):</w:t>
      </w:r>
    </w:p>
    <w:p w14:paraId="1FCDEF1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"""</w:t>
      </w:r>
    </w:p>
    <w:p w14:paraId="28110D5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计算峰值信噪比 (Peak Signal-to-Noise Ratio)</w:t>
      </w:r>
    </w:p>
    <w:p w14:paraId="3CC6EF9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"""</w:t>
      </w:r>
    </w:p>
    <w:p w14:paraId="3184D7F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mse = calculate_mse(original, restored)</w:t>
      </w:r>
    </w:p>
    <w:p w14:paraId="0602498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if mse == 0:</w:t>
      </w:r>
    </w:p>
    <w:p w14:paraId="3B57FE9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return float("inf")  # 图像完全相同</w:t>
      </w:r>
    </w:p>
    <w:p w14:paraId="1FFD21A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6EA9C9D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max_pixel = 255.0</w:t>
      </w:r>
    </w:p>
    <w:p w14:paraId="455F6D2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psnr = 10 * np.log10((max_pixel**2) / mse)</w:t>
      </w:r>
    </w:p>
    <w:p w14:paraId="44573A4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return psnr</w:t>
      </w:r>
    </w:p>
    <w:p w14:paraId="036A009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1595BA4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def calculate_ssim(original, restored):</w:t>
      </w:r>
    </w:p>
    <w:p w14:paraId="0AB2B5E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"""</w:t>
      </w:r>
    </w:p>
    <w:p w14:paraId="1902A46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计算结构相似性指数 (Structural Similarity Index)</w:t>
      </w:r>
    </w:p>
    <w:p w14:paraId="2362D4E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简单实现版本</w:t>
      </w:r>
    </w:p>
    <w:p w14:paraId="4377904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"""</w:t>
      </w:r>
    </w:p>
    <w:p w14:paraId="22BF5F9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# 转换为浮点数</w:t>
      </w:r>
    </w:p>
    <w:p w14:paraId="2EC2679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img1 = original.astype(np.float64)</w:t>
      </w:r>
    </w:p>
    <w:p w14:paraId="2FDD282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img2 = restored.astype(np.float64)</w:t>
      </w:r>
    </w:p>
    <w:p w14:paraId="7293051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05203A0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# 常数</w:t>
      </w:r>
    </w:p>
    <w:p w14:paraId="13CF927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C1 = (0.01 * 255) ** 2</w:t>
      </w:r>
    </w:p>
    <w:p w14:paraId="783C0A0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C2 = (0.03 * 255) ** 2</w:t>
      </w:r>
    </w:p>
    <w:p w14:paraId="37118A5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4937C1A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# 计算均值</w:t>
      </w:r>
    </w:p>
    <w:p w14:paraId="5FDC5D6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mu1 = cv2.GaussianBlur(img1, (11, 11), 1.5)</w:t>
      </w:r>
    </w:p>
    <w:p w14:paraId="00B8B80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mu2 = cv2.GaussianBlur(img2, (11, 11), 1.5)</w:t>
      </w:r>
    </w:p>
    <w:p w14:paraId="4533848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158FD07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mu1_sq = mu1**2</w:t>
      </w:r>
    </w:p>
    <w:p w14:paraId="682C417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mu2_sq = mu2**2</w:t>
      </w:r>
    </w:p>
    <w:p w14:paraId="6682E71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mu1_mu2 = mu1 * mu2</w:t>
      </w:r>
    </w:p>
    <w:p w14:paraId="57FEC94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0A3D8EE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sigma1_sq = cv2.GaussianBlur(img1**2, (11, 11), 1.5) - mu1_sq</w:t>
      </w:r>
    </w:p>
    <w:p w14:paraId="46C88CF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sigma2_sq = cv2.GaussianBlur(img2**2, (11, 11), 1.5) - mu2_sq</w:t>
      </w:r>
    </w:p>
    <w:p w14:paraId="3AB166A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sigma12 = cv2.GaussianBlur(img1 * img2, (11, 11), 1.5) - mu1_mu2</w:t>
      </w:r>
    </w:p>
    <w:p w14:paraId="636F192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5281430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ssim_map = ((2 * mu1_mu2 + C1) * (2 * sigma12 + C2)) / ((mu1_sq + mu2_sq + C1) * (sigma1_sq + sigma2_sq + C2))</w:t>
      </w:r>
    </w:p>
    <w:p w14:paraId="1C7198D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10929F3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return ssim_map.mean()</w:t>
      </w:r>
    </w:p>
    <w:p w14:paraId="4B5E46E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55B0B6B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# ============================================================================</w:t>
      </w:r>
    </w:p>
    <w:p w14:paraId="0690E4C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# 5. 傅里叶变换分析</w:t>
      </w:r>
    </w:p>
    <w:p w14:paraId="1C5D275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# ============================================================================</w:t>
      </w:r>
    </w:p>
    <w:p w14:paraId="53065A4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1AE1F63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def fft_analysis(image):</w:t>
      </w:r>
    </w:p>
    <w:p w14:paraId="5432F96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"""</w:t>
      </w:r>
    </w:p>
    <w:p w14:paraId="5AAFDE0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二维傅里叶变换分析</w:t>
      </w:r>
    </w:p>
    <w:p w14:paraId="0864A19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7F8A5C2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步骤：</w:t>
      </w:r>
    </w:p>
    <w:p w14:paraId="6E9D03B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1. 进行二维 FFT</w:t>
      </w:r>
    </w:p>
    <w:p w14:paraId="16BE069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2. 将频谱中心移动到图像中心 (fftshift)</w:t>
      </w:r>
    </w:p>
    <w:p w14:paraId="0B70F50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3. 计算幅度谱并取对数显示</w:t>
      </w:r>
    </w:p>
    <w:p w14:paraId="2DC4E51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5A8667E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Returns:</w:t>
      </w:r>
    </w:p>
    <w:p w14:paraId="45B0021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magnitude_spectrum: 对数幅度谱（用于显示）</w:t>
      </w:r>
    </w:p>
    <w:p w14:paraId="25174C2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fft_shifted: 中心化后的频谱（用于分析）</w:t>
      </w:r>
    </w:p>
    <w:p w14:paraId="4CE69BE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"""</w:t>
      </w:r>
    </w:p>
    <w:p w14:paraId="37C85E5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# 转换为浮点数</w:t>
      </w:r>
    </w:p>
    <w:p w14:paraId="5E7305D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f = np.fft.fft2(image.astype(np.float64))</w:t>
      </w:r>
    </w:p>
    <w:p w14:paraId="3B49A54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75ACC33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# 将低频移到中心</w:t>
      </w:r>
    </w:p>
    <w:p w14:paraId="199A6CA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fshift = np.fft.fftshift(f)</w:t>
      </w:r>
    </w:p>
    <w:p w14:paraId="533DCD2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1D23738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# 计算幅度谱并取对数</w:t>
      </w:r>
    </w:p>
    <w:p w14:paraId="2BB3D7A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magnitude_spectrum = 20 * np.log10(np.abs(fshift) + 1)</w:t>
      </w:r>
    </w:p>
    <w:p w14:paraId="1C23FB6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7F561D3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return magnitude_spectrum, fshift</w:t>
      </w:r>
    </w:p>
    <w:p w14:paraId="766543A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2E5B486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def analyze_high_frequency(fft_shifted, radius_ratio=0.1):</w:t>
      </w:r>
    </w:p>
    <w:p w14:paraId="4AD0439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"""</w:t>
      </w:r>
    </w:p>
    <w:p w14:paraId="6C6CD60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分析高频成分比例</w:t>
      </w:r>
    </w:p>
    <w:p w14:paraId="6F33749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3E0FAB6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Args:</w:t>
      </w:r>
    </w:p>
    <w:p w14:paraId="22378A8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fft_shifted: 中心化后的频谱</w:t>
      </w:r>
    </w:p>
    <w:p w14:paraId="3F3E110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radius_ratio: 低频区域半径比例（相对于图像尺寸）</w:t>
      </w:r>
    </w:p>
    <w:p w14:paraId="4779997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77B968E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Returns:</w:t>
      </w:r>
    </w:p>
    <w:p w14:paraId="7C6EEE6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high_freq_energy: 高频能量占比</w:t>
      </w:r>
    </w:p>
    <w:p w14:paraId="4422A80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low_freq_energy: 低频能量占比</w:t>
      </w:r>
    </w:p>
    <w:p w14:paraId="5EA62B5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"""</w:t>
      </w:r>
    </w:p>
    <w:p w14:paraId="3C04614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h, w = fft_shifted.shape</w:t>
      </w:r>
    </w:p>
    <w:p w14:paraId="533C1E4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center_y, center_x = h // 2, w // 2</w:t>
      </w:r>
    </w:p>
    <w:p w14:paraId="3533BCF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radius = int(min(h, w) * radius_ratio)</w:t>
      </w:r>
    </w:p>
    <w:p w14:paraId="666A884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5381AD2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# 创建圆形掩码，中心为低频区域</w:t>
      </w:r>
    </w:p>
    <w:p w14:paraId="6EE6E26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Y, X = np.ogrid[:h, :w]</w:t>
      </w:r>
    </w:p>
    <w:p w14:paraId="5FAD785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mask = (X - center_x) ** 2 + (Y - center_y) ** 2 &lt;= radius**2</w:t>
      </w:r>
    </w:p>
    <w:p w14:paraId="04BAD8E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52BF28A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# 计算能量</w:t>
      </w:r>
    </w:p>
    <w:p w14:paraId="74AA5AF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energy = np.abs(fft_shifted) ** 2</w:t>
      </w:r>
    </w:p>
    <w:p w14:paraId="47600EA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low_freq_energy = np.sum(energy[mask])</w:t>
      </w:r>
    </w:p>
    <w:p w14:paraId="7E805D1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total_energy = np.sum(energy)</w:t>
      </w:r>
    </w:p>
    <w:p w14:paraId="2754198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high_freq_energy = total_energy - low_freq_energy</w:t>
      </w:r>
    </w:p>
    <w:p w14:paraId="1875F73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52BF712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if total_energy &gt; 0:</w:t>
      </w:r>
    </w:p>
    <w:p w14:paraId="2B14018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return high_freq_energy / total_energy, low_freq_energy / total_energy</w:t>
      </w:r>
    </w:p>
    <w:p w14:paraId="1E2F04F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return 0, 0</w:t>
      </w:r>
    </w:p>
    <w:p w14:paraId="21D541E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4E782BD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# ============================================================================</w:t>
      </w:r>
    </w:p>
    <w:p w14:paraId="02FD892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# 6. DCT 分析</w:t>
      </w:r>
    </w:p>
    <w:p w14:paraId="54D9A40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# ============================================================================</w:t>
      </w:r>
    </w:p>
    <w:p w14:paraId="20A3DE9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56EDB6F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def dct2(image):</w:t>
      </w:r>
    </w:p>
    <w:p w14:paraId="7329D47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"""</w:t>
      </w:r>
    </w:p>
    <w:p w14:paraId="4CC54E5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二维 DCT 变换</w:t>
      </w:r>
    </w:p>
    <w:p w14:paraId="2264A9C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"""</w:t>
      </w:r>
    </w:p>
    <w:p w14:paraId="11A1D1C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# scipy 的 dct 默认是沿着最后一个轴进行</w:t>
      </w:r>
    </w:p>
    <w:p w14:paraId="12F23EB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# 先对行进行 DCT</w:t>
      </w:r>
    </w:p>
    <w:p w14:paraId="788E562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tmp = dct(image.astype(np.float64), type=2, norm="ortho", axis=0)</w:t>
      </w:r>
    </w:p>
    <w:p w14:paraId="46D377F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# 再对列进行 DCT</w:t>
      </w:r>
    </w:p>
    <w:p w14:paraId="59C830F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result = dct(tmp, type=2, norm="ortho", axis=1)</w:t>
      </w:r>
    </w:p>
    <w:p w14:paraId="3764F5A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return result</w:t>
      </w:r>
    </w:p>
    <w:p w14:paraId="69A2CDC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20EC8D9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def idct2(coeff):</w:t>
      </w:r>
    </w:p>
    <w:p w14:paraId="3184A41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"""</w:t>
      </w:r>
    </w:p>
    <w:p w14:paraId="7207A1F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二维逆 DCT 变换</w:t>
      </w:r>
    </w:p>
    <w:p w14:paraId="560819C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"""</w:t>
      </w:r>
    </w:p>
    <w:p w14:paraId="3524D5D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tmp = idct(coeff, type=2, norm="ortho", axis=0)</w:t>
      </w:r>
    </w:p>
    <w:p w14:paraId="035CCBC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result = idct(tmp, type=2, norm="ortho", axis=1)</w:t>
      </w:r>
    </w:p>
    <w:p w14:paraId="518BF1A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return result</w:t>
      </w:r>
    </w:p>
    <w:p w14:paraId="1B8A6B6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53514DF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def dct_analysis(image, low_freq_size=8):</w:t>
      </w:r>
    </w:p>
    <w:p w14:paraId="43E7360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"""</w:t>
      </w:r>
    </w:p>
    <w:p w14:paraId="74C91C1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DCT 分析</w:t>
      </w:r>
    </w:p>
    <w:p w14:paraId="6E67639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76FFB4F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Args:</w:t>
      </w:r>
    </w:p>
    <w:p w14:paraId="1764A5D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image: 输入图像</w:t>
      </w:r>
    </w:p>
    <w:p w14:paraId="28BA813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low_freq_size: 低频区域大小（左上角 low_freq_size x low_freq_size）</w:t>
      </w:r>
    </w:p>
    <w:p w14:paraId="07B2030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3D03910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Returns:</w:t>
      </w:r>
    </w:p>
    <w:p w14:paraId="1A9D2D8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dct_coeff: DCT 系数</w:t>
      </w:r>
    </w:p>
    <w:p w14:paraId="277620E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low_freq_ratio: 低频能量占比</w:t>
      </w:r>
    </w:p>
    <w:p w14:paraId="3CE8B18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dct_log: 对数幅度（用于显示）</w:t>
      </w:r>
    </w:p>
    <w:p w14:paraId="36371C0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"""</w:t>
      </w:r>
    </w:p>
    <w:p w14:paraId="37FDABA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dct_coeff = dct2(image)</w:t>
      </w:r>
    </w:p>
    <w:p w14:paraId="331E5C1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3A0BC7D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# 计算低频能量占比</w:t>
      </w:r>
    </w:p>
    <w:p w14:paraId="160E0D1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total_energy = np.sum(dct_coeff**2)</w:t>
      </w:r>
    </w:p>
    <w:p w14:paraId="3FC0CB2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low_freq_energy = np.sum(dct_coeff[:low_freq_size, :low_freq_size] ** 2)</w:t>
      </w:r>
    </w:p>
    <w:p w14:paraId="32CDD8B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5EB60E4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if total_energy &gt; 0:</w:t>
      </w:r>
    </w:p>
    <w:p w14:paraId="2F7395D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low_freq_ratio = low_freq_energy / total_energy</w:t>
      </w:r>
    </w:p>
    <w:p w14:paraId="2EE46F5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else:</w:t>
      </w:r>
    </w:p>
    <w:p w14:paraId="09989DE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low_freq_ratio = 0</w:t>
      </w:r>
    </w:p>
    <w:p w14:paraId="1669F40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3D59D80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# 对数幅度谱（便于显示）</w:t>
      </w:r>
    </w:p>
    <w:p w14:paraId="404B475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dct_log = 20 * np.log10(np.abs(dct_coeff) + 1)</w:t>
      </w:r>
    </w:p>
    <w:p w14:paraId="7620D28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084A920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return dct_coeff, low_freq_ratio, dct_log</w:t>
      </w:r>
    </w:p>
    <w:p w14:paraId="2007750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07DBFED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# ============================================================================</w:t>
      </w:r>
    </w:p>
    <w:p w14:paraId="4E29D97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# 7. 可视化工具</w:t>
      </w:r>
    </w:p>
    <w:p w14:paraId="38F5A75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# ============================================================================</w:t>
      </w:r>
    </w:p>
    <w:p w14:paraId="15EB954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3DEC19C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def save_comparison_figure(images, titles, filename, suptitle=""):</w:t>
      </w:r>
    </w:p>
    <w:p w14:paraId="43A31D7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"""</w:t>
      </w:r>
    </w:p>
    <w:p w14:paraId="3EF8019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保存对比图像</w:t>
      </w:r>
    </w:p>
    <w:p w14:paraId="6A88179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"""</w:t>
      </w:r>
    </w:p>
    <w:p w14:paraId="2BEFA70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n = len(images)</w:t>
      </w:r>
    </w:p>
    <w:p w14:paraId="64C89F1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fig, axes = plt.subplots(1, n, figsize=(5 * n, 5))</w:t>
      </w:r>
    </w:p>
    <w:p w14:paraId="1315B20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5303594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if n == 1:</w:t>
      </w:r>
    </w:p>
    <w:p w14:paraId="694CA2C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axes = [axes]</w:t>
      </w:r>
    </w:p>
    <w:p w14:paraId="186F078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5A2E5FE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for ax, img, title in zip(axes, images, titles):</w:t>
      </w:r>
    </w:p>
    <w:p w14:paraId="06170EE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ax.imshow(img, cmap="gray")</w:t>
      </w:r>
    </w:p>
    <w:p w14:paraId="732B6FA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ax.set_title(title, fontsize=12)</w:t>
      </w:r>
    </w:p>
    <w:p w14:paraId="0E470D7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ax.axis("off")</w:t>
      </w:r>
    </w:p>
    <w:p w14:paraId="5FAF6E7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43DBA2E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if suptitle:</w:t>
      </w:r>
    </w:p>
    <w:p w14:paraId="315B3CA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fig.suptitle(suptitle, fontsize=14, fontweight="bold")</w:t>
      </w:r>
    </w:p>
    <w:p w14:paraId="76560FF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04F62F7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plt.tight_layout()</w:t>
      </w:r>
    </w:p>
    <w:p w14:paraId="2BED9B7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plt.savefig(filename, dpi=150, bbox_inches="tight")</w:t>
      </w:r>
    </w:p>
    <w:p w14:paraId="60FC5F8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print(f"  已保存: {filename}")</w:t>
      </w:r>
    </w:p>
    <w:p w14:paraId="34BA3B4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plt.close()</w:t>
      </w:r>
    </w:p>
    <w:p w14:paraId="565E46F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37F48A1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def save_spectrum_figure(original, downsampled, restored, orig_fft, down_fft, rest_fft, filename, title_suffix=""):</w:t>
      </w:r>
    </w:p>
    <w:p w14:paraId="54CBC9B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"""</w:t>
      </w:r>
    </w:p>
    <w:p w14:paraId="2A5464C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保存频谱对比图</w:t>
      </w:r>
    </w:p>
    <w:p w14:paraId="4CB9FB5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"""</w:t>
      </w:r>
    </w:p>
    <w:p w14:paraId="4EF41D0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fig, axes = plt.subplots(2, 3, figsize=(15, 10))</w:t>
      </w:r>
    </w:p>
    <w:p w14:paraId="5C79E41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10BF453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images_row = [original, downsampled, restored]</w:t>
      </w:r>
    </w:p>
    <w:p w14:paraId="62243C6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fft_row = [orig_fft, down_fft, rest_fft]</w:t>
      </w:r>
    </w:p>
    <w:p w14:paraId="7BE2326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labels = ["Original", "Downsampled", "Restored"]</w:t>
      </w:r>
    </w:p>
    <w:p w14:paraId="5C185A4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166908A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# 第一行：原始图像</w:t>
      </w:r>
    </w:p>
    <w:p w14:paraId="1009438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for ax, img, label in zip(axes[0], images_row, labels):</w:t>
      </w:r>
    </w:p>
    <w:p w14:paraId="5AA2A53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ax.imshow(img, cmap="gray")</w:t>
      </w:r>
    </w:p>
    <w:p w14:paraId="18914A9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ax.set_title(f"{label}", fontsize=12)</w:t>
      </w:r>
    </w:p>
    <w:p w14:paraId="32962C6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ax.axis("off")</w:t>
      </w:r>
    </w:p>
    <w:p w14:paraId="6D9753F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6298E1A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# 第二行：频谱图</w:t>
      </w:r>
    </w:p>
    <w:p w14:paraId="527CB63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for ax, fft_img, label in zip(axes[1], fft_row, labels):</w:t>
      </w:r>
    </w:p>
    <w:p w14:paraId="3A1EE70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im = ax.imshow(fft_img, cmap="hot")</w:t>
      </w:r>
    </w:p>
    <w:p w14:paraId="7BFFFD7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ax.set_title(f"{label} FFT Spectrum", fontsize=12)</w:t>
      </w:r>
    </w:p>
    <w:p w14:paraId="1B8B5D6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ax.axis("off")</w:t>
      </w:r>
    </w:p>
    <w:p w14:paraId="2029B65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plt.colorbar(im, ax=ax, fraction=0.046, pad=0.04)</w:t>
      </w:r>
    </w:p>
    <w:p w14:paraId="3CE8F45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1EFF991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fig.suptitle(f"FFT Analysis {title_suffix}", fontsize=14, fontweight="bold")</w:t>
      </w:r>
    </w:p>
    <w:p w14:paraId="60A0E20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plt.tight_layout()</w:t>
      </w:r>
    </w:p>
    <w:p w14:paraId="0CABB22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plt.savefig(filename, dpi=150, bbox_inches="tight")</w:t>
      </w:r>
    </w:p>
    <w:p w14:paraId="17EE687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print(f"  已保存: {filename}")</w:t>
      </w:r>
    </w:p>
    <w:p w14:paraId="19C449E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plt.close()</w:t>
      </w:r>
    </w:p>
    <w:p w14:paraId="1CB5178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66E846E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def save_dct_figure(dct_results, filename, title_suffix=""):</w:t>
      </w:r>
    </w:p>
    <w:p w14:paraId="20C8D05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"""</w:t>
      </w:r>
    </w:p>
    <w:p w14:paraId="54BB969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保存 DCT 对比图</w:t>
      </w:r>
    </w:p>
    <w:p w14:paraId="2D3BB91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"""</w:t>
      </w:r>
    </w:p>
    <w:p w14:paraId="6B20BF5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n = len(dct_results)</w:t>
      </w:r>
    </w:p>
    <w:p w14:paraId="1E2CFDF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fig, axes = plt.subplots(2, n, figsize=(5 * n, 10))</w:t>
      </w:r>
    </w:p>
    <w:p w14:paraId="0799934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1F67170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if n == 1:</w:t>
      </w:r>
    </w:p>
    <w:p w14:paraId="04B93A4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axes = axes.reshape(-1, 1)</w:t>
      </w:r>
    </w:p>
    <w:p w14:paraId="0B37FF5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13DCA75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labels = list(dct_results.keys())</w:t>
      </w:r>
    </w:p>
    <w:p w14:paraId="1645792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297BB88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for i, (label, (dct_log, low_freq_ratio)) in enumerate(dct_results.items()):</w:t>
      </w:r>
    </w:p>
    <w:p w14:paraId="6E74E10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# 第一行：DCT 系数图</w:t>
      </w:r>
    </w:p>
    <w:p w14:paraId="370FB42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im1 = axes[0, i].imshow(dct_log, cmap="viridis", aspect="auto")</w:t>
      </w:r>
    </w:p>
    <w:p w14:paraId="2621EB8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axes[0, i].set_title(f"{label}\nLow-freq Energy: {low_freq_ratio:.2%}", fontsize=10)</w:t>
      </w:r>
    </w:p>
    <w:p w14:paraId="261AD35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axes[0, i].axis("off")</w:t>
      </w:r>
    </w:p>
    <w:p w14:paraId="7932302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plt.colorbar(im1, ax=axes[0, i], fraction=0.046, pad=0.04)</w:t>
      </w:r>
    </w:p>
    <w:p w14:paraId="29EFC35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4659282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# 第二行：DCT 能量分布（按频率）</w:t>
      </w:r>
    </w:p>
    <w:p w14:paraId="54227D2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# 将 DCT 系数按频率分组</w:t>
      </w:r>
    </w:p>
    <w:p w14:paraId="58E3B9B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dct_coeff = np.exp(dct_log / 20) - 1  # 还原近似系数</w:t>
      </w:r>
    </w:p>
    <w:p w14:paraId="3784E2E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h, w = dct_coeff.shape</w:t>
      </w:r>
    </w:p>
    <w:p w14:paraId="32F07AE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10CA7E9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# 计算径向频率分布</w:t>
      </w:r>
    </w:p>
    <w:p w14:paraId="5618DDD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freqs = []</w:t>
      </w:r>
    </w:p>
    <w:p w14:paraId="2A24955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energies = []</w:t>
      </w:r>
    </w:p>
    <w:p w14:paraId="7608D2F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3868C67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for r in range(min(h, w) // 2):</w:t>
      </w:r>
    </w:p>
    <w:p w14:paraId="123DE38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    mask = np.zeros((h, w), dtype=bool)</w:t>
      </w:r>
    </w:p>
    <w:p w14:paraId="5C5989A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    for y in range(h):</w:t>
      </w:r>
    </w:p>
    <w:p w14:paraId="46AFF4F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        for x in range(w):</w:t>
      </w:r>
    </w:p>
    <w:p w14:paraId="25C919F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            if int(np.sqrt((y) ** 2 + (x) ** 2)) == r:</w:t>
      </w:r>
    </w:p>
    <w:p w14:paraId="7857E29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                mask[y, x] = True</w:t>
      </w:r>
    </w:p>
    <w:p w14:paraId="7056E18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    if np.sum(mask) &gt; 0:</w:t>
      </w:r>
    </w:p>
    <w:p w14:paraId="463A8A7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        freqs.append(r)</w:t>
      </w:r>
    </w:p>
    <w:p w14:paraId="3933ED8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        energies.append(np.sum(dct_coeff[mask] ** 2))</w:t>
      </w:r>
    </w:p>
    <w:p w14:paraId="51DB9B0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48726A4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axes[1, i].plot(freqs, energies, "b-", linewidth=2)</w:t>
      </w:r>
    </w:p>
    <w:p w14:paraId="71D3E31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axes[1, i].set_xlabel("Frequency", fontsize=10)</w:t>
      </w:r>
    </w:p>
    <w:p w14:paraId="092B2BC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axes[1, i].set_ylabel("Energy", fontsize=10)</w:t>
      </w:r>
    </w:p>
    <w:p w14:paraId="2639C21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axes[1, i].set_title("DCT Energy Distribution", fontsize=10)</w:t>
      </w:r>
    </w:p>
    <w:p w14:paraId="25A78C3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axes[1, i].grid(True, alpha=0.3)</w:t>
      </w:r>
    </w:p>
    <w:p w14:paraId="74E7DA5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104CBF1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fig.suptitle(f"DCT Analysis {title_suffix}", fontsize=14, fontweight="bold")</w:t>
      </w:r>
    </w:p>
    <w:p w14:paraId="6F30D12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plt.tight_layout()</w:t>
      </w:r>
    </w:p>
    <w:p w14:paraId="2D50191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plt.savefig(filename, dpi=150, bbox_inches="tight")</w:t>
      </w:r>
    </w:p>
    <w:p w14:paraId="47DB799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print(f"  已保存: {filename}")</w:t>
      </w:r>
    </w:p>
    <w:p w14:paraId="5883532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plt.close()</w:t>
      </w:r>
    </w:p>
    <w:p w14:paraId="0AEC007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6CBDA73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# ============================================================================</w:t>
      </w:r>
    </w:p>
    <w:p w14:paraId="2322BD4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# 8. 主程序</w:t>
      </w:r>
    </w:p>
    <w:p w14:paraId="54020A4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# ============================================================================</w:t>
      </w:r>
    </w:p>
    <w:p w14:paraId="75ACBDD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24E36D8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def main():</w:t>
      </w:r>
    </w:p>
    <w:p w14:paraId="46ACB5F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"""</w:t>
      </w:r>
    </w:p>
    <w:p w14:paraId="5285343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主函数：执行所有实验步骤</w:t>
      </w:r>
    </w:p>
    <w:p w14:paraId="52478A5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"""</w:t>
      </w:r>
    </w:p>
    <w:p w14:paraId="6710FB0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print("=" * 60)</w:t>
      </w:r>
    </w:p>
    <w:p w14:paraId="38B1230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print("图像缩小、恢复与频域分析")</w:t>
      </w:r>
    </w:p>
    <w:p w14:paraId="7F3D7C0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print("=" * 60)</w:t>
      </w:r>
    </w:p>
    <w:p w14:paraId="0096B77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1934299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# 创建输出目录</w:t>
      </w:r>
    </w:p>
    <w:p w14:paraId="2D5ADC5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output_dir = "output"</w:t>
      </w:r>
    </w:p>
    <w:p w14:paraId="0D79C2E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os.makedirs(f"{output_dir}/spatial_comparison", exist_ok=True)</w:t>
      </w:r>
    </w:p>
    <w:p w14:paraId="270EDBD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os.makedirs(f"{output_dir}/fft_analysis", exist_ok=True)</w:t>
      </w:r>
    </w:p>
    <w:p w14:paraId="707DBE9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os.makedirs(f"{output_dir}/dct_analysis", exist_ok=True)</w:t>
      </w:r>
    </w:p>
    <w:p w14:paraId="13EDD85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129A4E1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# ========================================================================</w:t>
      </w:r>
    </w:p>
    <w:p w14:paraId="185759F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# 1. 创建/加载测试图像</w:t>
      </w:r>
    </w:p>
    <w:p w14:paraId="0D00A23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# ========================================================================</w:t>
      </w:r>
    </w:p>
    <w:p w14:paraId="6B2F743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print("\n[1] 创建测试图像...")</w:t>
      </w:r>
    </w:p>
    <w:p w14:paraId="305BE76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# original = create_test_image(size=512)</w:t>
      </w:r>
    </w:p>
    <w:p w14:paraId="6A0C4BB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original = load_image("7.png")</w:t>
      </w:r>
    </w:p>
    <w:p w14:paraId="14331F2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cv2.imwrite(f"{output_dir}/original.png", original)</w:t>
      </w:r>
    </w:p>
    <w:p w14:paraId="7CE98AB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print(f"  原始图像尺寸: {original.shape}")</w:t>
      </w:r>
    </w:p>
    <w:p w14:paraId="6E1C031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0BC225E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# ========================================================================</w:t>
      </w:r>
    </w:p>
    <w:p w14:paraId="5A9C2E2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# 2. 下采样 (1/2 和 1/4)</w:t>
      </w:r>
    </w:p>
    <w:p w14:paraId="783ADD6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# ========================================================================</w:t>
      </w:r>
    </w:p>
    <w:p w14:paraId="494D0C0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print("\n[2] 图像下采样...")</w:t>
      </w:r>
    </w:p>
    <w:p w14:paraId="12980E5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764E12B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results = {}</w:t>
      </w:r>
    </w:p>
    <w:p w14:paraId="1E927F4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24FE849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for scale in [0.5, 0.25]:</w:t>
      </w:r>
    </w:p>
    <w:p w14:paraId="1B6D019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scale_name = f"1_{int(1/scale)}"</w:t>
      </w:r>
    </w:p>
    <w:p w14:paraId="02E1D41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print(f"\n  --- 缩放比例: {scale_name} ---")</w:t>
      </w:r>
    </w:p>
    <w:p w14:paraId="11F202E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1316E5C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results[scale_name] = {}</w:t>
      </w:r>
    </w:p>
    <w:p w14:paraId="7368F72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0F818FE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# 2a. 不做预滤波直接缩小</w:t>
      </w:r>
    </w:p>
    <w:p w14:paraId="30FD634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down_direct = downsample(original, scale=scale, use_gaussian=False)</w:t>
      </w:r>
    </w:p>
    <w:p w14:paraId="2BCEC12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print(f"    直接缩小: {down_direct.shape}")</w:t>
      </w:r>
    </w:p>
    <w:p w14:paraId="17E3151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367F80E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# 2b. 高斯平滑后缩小</w:t>
      </w:r>
    </w:p>
    <w:p w14:paraId="674799E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down_gaussian = downsample(original, scale=scale, use_gaussian=True)</w:t>
      </w:r>
    </w:p>
    <w:p w14:paraId="3D2CF84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print(f"    高斯平滑后缩小: {down_gaussian.shape}")</w:t>
      </w:r>
    </w:p>
    <w:p w14:paraId="1619BD5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472C86A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results[scale_name]["direct"] = down_direct</w:t>
      </w:r>
    </w:p>
    <w:p w14:paraId="26B0131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results[scale_name]["gaussian"] = down_gaussian</w:t>
      </w:r>
    </w:p>
    <w:p w14:paraId="2F335B7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620FA23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# 保存缩小后的图像</w:t>
      </w:r>
    </w:p>
    <w:p w14:paraId="7F61593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cv2.imwrite(f"{output_dir}/downsampled_{scale_name}_direct.png", down_direct)</w:t>
      </w:r>
    </w:p>
    <w:p w14:paraId="40D871E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cv2.imwrite(f"{output_dir}/downsampled_{scale_name}_gaussian.png", down_gaussian)</w:t>
      </w:r>
    </w:p>
    <w:p w14:paraId="01548B6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6AF3968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# ========================================================================</w:t>
      </w:r>
    </w:p>
    <w:p w14:paraId="7F9F3BA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# 3. 图像恢复 (三种插值方法)</w:t>
      </w:r>
    </w:p>
    <w:p w14:paraId="26E2ECC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# ========================================================================</w:t>
      </w:r>
    </w:p>
    <w:p w14:paraId="3E6CF5E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print("\n[3] 图像恢复（插值）...")</w:t>
      </w:r>
    </w:p>
    <w:p w14:paraId="26DFB92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061B2DA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interpolation_methods = ["nearest", "bilinear", "bicubic"]</w:t>
      </w:r>
    </w:p>
    <w:p w14:paraId="7969EDB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5C0EC67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for scale_name in results.keys():</w:t>
      </w:r>
    </w:p>
    <w:p w14:paraId="58958C1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print(f"\n  --- 缩放比例: {scale_name} ---")</w:t>
      </w:r>
    </w:p>
    <w:p w14:paraId="13175D9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5A08E0A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for prefilter in ["direct", "gaussian"]:</w:t>
      </w:r>
    </w:p>
    <w:p w14:paraId="304A700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    print(f"    预滤波: {prefilter}")</w:t>
      </w:r>
    </w:p>
    <w:p w14:paraId="797E960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    downsampled = results[scale_name][prefilter]</w:t>
      </w:r>
    </w:p>
    <w:p w14:paraId="56BA0A3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03F4505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    for method in interpolation_methods:</w:t>
      </w:r>
    </w:p>
    <w:p w14:paraId="596EA17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        restored = restore_image(downsampled, original.shape, method)</w:t>
      </w:r>
    </w:p>
    <w:p w14:paraId="7D88204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        results[scale_name][f"{prefilter}_{method}"] = restored</w:t>
      </w:r>
    </w:p>
    <w:p w14:paraId="0645A39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10CB9C3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        mse = calculate_mse(original, restored)</w:t>
      </w:r>
    </w:p>
    <w:p w14:paraId="2C2B6EA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        psnr = calculate_psnr(original, restored)</w:t>
      </w:r>
    </w:p>
    <w:p w14:paraId="3E59DDD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29C4029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        print(f"      {method:10s}: MSE={mse:8.2f}, PSNR={psnr:6.2f} dB")</w:t>
      </w:r>
    </w:p>
    <w:p w14:paraId="2D83D72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2983EDE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# ========================================================================</w:t>
      </w:r>
    </w:p>
    <w:p w14:paraId="40E4E71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# 4. 空间域比较可视化</w:t>
      </w:r>
    </w:p>
    <w:p w14:paraId="760DEED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# ========================================================================</w:t>
      </w:r>
    </w:p>
    <w:p w14:paraId="6324CC1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print("\n[4] 生成空间域比较图...")</w:t>
      </w:r>
    </w:p>
    <w:p w14:paraId="1717B19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70F0E9F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# 对每个缩放比例和预滤波组合生成对比图</w:t>
      </w:r>
    </w:p>
    <w:p w14:paraId="6EF4128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for scale_name in results.keys():</w:t>
      </w:r>
    </w:p>
    <w:p w14:paraId="5A86B72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for prefilter in ["direct", "gaussian"]:</w:t>
      </w:r>
    </w:p>
    <w:p w14:paraId="460017E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    # 获取缩小后的图像</w:t>
      </w:r>
    </w:p>
    <w:p w14:paraId="705F825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    downsampled = results[scale_name][prefilter]</w:t>
      </w:r>
    </w:p>
    <w:p w14:paraId="3A4C519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5B9F9DF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    # 收集三种插值结果</w:t>
      </w:r>
    </w:p>
    <w:p w14:paraId="0A301D5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    restored_images = [original, downsampled]</w:t>
      </w:r>
    </w:p>
    <w:p w14:paraId="5B44CF3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    titles = ["Original", f"Downsampled\n({prefilter})"]</w:t>
      </w:r>
    </w:p>
    <w:p w14:paraId="21B89D6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08E53F1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    for method in interpolation_methods:</w:t>
      </w:r>
    </w:p>
    <w:p w14:paraId="6D5A6BC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        restored = results[scale_name][f"{prefilter}_{method}"]</w:t>
      </w:r>
    </w:p>
    <w:p w14:paraId="3C40676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        restored_images.append(restored)</w:t>
      </w:r>
    </w:p>
    <w:p w14:paraId="23239B5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        mse = calculate_mse(original, restored)</w:t>
      </w:r>
    </w:p>
    <w:p w14:paraId="64876F8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        psnr = calculate_psnr(original, restored)</w:t>
      </w:r>
    </w:p>
    <w:p w14:paraId="2DD4CBE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        titles.append(f"{method.capitalize()}\nMSE={mse:.1f}\nPSNR={psnr:.1f}dB")</w:t>
      </w:r>
    </w:p>
    <w:p w14:paraId="141E81E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5806340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    # 保存对比图</w:t>
      </w:r>
    </w:p>
    <w:p w14:paraId="44AB700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    filename = f"{output_dir}/spatial_comparison/comparison_{scale_name}_{prefilter}.png"</w:t>
      </w:r>
    </w:p>
    <w:p w14:paraId="7A884D5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    save_comparison_figure(restored_images, titles, filename, suptitle=f"Spatial Domain Comparison ({scale_name}, {prefilter})")</w:t>
      </w:r>
    </w:p>
    <w:p w14:paraId="37C2F61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2D035C4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# ========================================================================</w:t>
      </w:r>
    </w:p>
    <w:p w14:paraId="0E23CC9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# 5. 傅里叶变换分析</w:t>
      </w:r>
    </w:p>
    <w:p w14:paraId="3444DAA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# ========================================================================</w:t>
      </w:r>
    </w:p>
    <w:p w14:paraId="4C54E38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print("\n[5] 傅里叶变换分析...")</w:t>
      </w:r>
    </w:p>
    <w:p w14:paraId="21CC3D9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306B8A4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# 对原图进行 FFT</w:t>
      </w:r>
    </w:p>
    <w:p w14:paraId="257CC3E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orig_fft, orig_fft_shifted = fft_analysis(original)</w:t>
      </w:r>
    </w:p>
    <w:p w14:paraId="2B25368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orig_high_freq, orig_low_freq = analyze_high_frequency(orig_fft_shifted)</w:t>
      </w:r>
    </w:p>
    <w:p w14:paraId="4883BD4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print(f"  原图 - 高频能量占比: {orig_high_freq:.2%}, 低频能量占比: {orig_low_freq:.2%}")</w:t>
      </w:r>
    </w:p>
    <w:p w14:paraId="5342E32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22960AF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# 对每个配置进行 FFT 分析（以双线性插值为例）</w:t>
      </w:r>
    </w:p>
    <w:p w14:paraId="71A5210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for scale_name in results.keys():</w:t>
      </w:r>
    </w:p>
    <w:p w14:paraId="17B508F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for prefilter in ["direct", "gaussian"]:</w:t>
      </w:r>
    </w:p>
    <w:p w14:paraId="7C5BA31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    downsampled = results[scale_name][prefilter]</w:t>
      </w:r>
    </w:p>
    <w:p w14:paraId="6D07E67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    restored = results[scale_name][f"{prefilter}_bilinear"]</w:t>
      </w:r>
    </w:p>
    <w:p w14:paraId="1E8F7FF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53CA9AC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    # 将缩小图插值到原图尺寸以便比较</w:t>
      </w:r>
    </w:p>
    <w:p w14:paraId="03A7FDB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    downsampled_resized = cv2.resize(downsampled, original.shape[::-1], interpolation=cv2.INTER_LINEAR)</w:t>
      </w:r>
    </w:p>
    <w:p w14:paraId="07DE0B9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065BCF1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    # FFT 分析</w:t>
      </w:r>
    </w:p>
    <w:p w14:paraId="4590717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    down_fft, down_fft_shifted = fft_analysis(downsampled_resized)</w:t>
      </w:r>
    </w:p>
    <w:p w14:paraId="444D268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    rest_fft, rest_fft_shifted = fft_analysis(restored)</w:t>
      </w:r>
    </w:p>
    <w:p w14:paraId="5DC6E37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6CEF11E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    # 高频成分分析</w:t>
      </w:r>
    </w:p>
    <w:p w14:paraId="3701196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    down_high_freq, down_low_freq = analyze_high_frequency(down_fft_shifted)</w:t>
      </w:r>
    </w:p>
    <w:p w14:paraId="56A31FD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    rest_high_freq, rest_low_freq = analyze_high_frequency(rest_fft_shifted)</w:t>
      </w:r>
    </w:p>
    <w:p w14:paraId="2F474C9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4131626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    print(f"\n  --- {scale_name}, {prefilter} ---")</w:t>
      </w:r>
    </w:p>
    <w:p w14:paraId="2987F39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    print(f"    缩小图 - 高频占比: {down_high_freq:.2%}")</w:t>
      </w:r>
    </w:p>
    <w:p w14:paraId="467304B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    print(f"    恢复图 - 高频占比: {rest_high_freq:.2%}")</w:t>
      </w:r>
    </w:p>
    <w:p w14:paraId="027A0EA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71FDE33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    # 保存频谱对比图</w:t>
      </w:r>
    </w:p>
    <w:p w14:paraId="5DADEA8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    filename = f"{output_dir}/fft_analysis/fft_{scale_name}_{prefilter}.png"</w:t>
      </w:r>
    </w:p>
    <w:p w14:paraId="093122E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    save_spectrum_figure(</w:t>
      </w:r>
    </w:p>
    <w:p w14:paraId="3CB8187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        original, downsampled_resized, restored, orig_fft, down_fft, rest_fft, filename, title_suffix=f"({scale_name}, {prefilter})"</w:t>
      </w:r>
    </w:p>
    <w:p w14:paraId="305BD9F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    )</w:t>
      </w:r>
    </w:p>
    <w:p w14:paraId="65D1246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247092B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print("\n  高频成分差异分析:")</w:t>
      </w:r>
    </w:p>
    <w:p w14:paraId="31FF176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print("  - 缩小后的图像高频成分会减少（混叠效应）")</w:t>
      </w:r>
    </w:p>
    <w:p w14:paraId="1E68F8D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print("  - 使用高斯预滤波可以减少混叠")</w:t>
      </w:r>
    </w:p>
    <w:p w14:paraId="2867DB8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print("  - 插值恢复可以部分重建高频成分，但无法完全恢复丢失的信息")</w:t>
      </w:r>
    </w:p>
    <w:p w14:paraId="1BF7A6C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61AFFC0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# ========================================================================</w:t>
      </w:r>
    </w:p>
    <w:p w14:paraId="11C0216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# 6. DCT 分析</w:t>
      </w:r>
    </w:p>
    <w:p w14:paraId="71D39B5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# ========================================================================</w:t>
      </w:r>
    </w:p>
    <w:p w14:paraId="310A9B0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print("\n[6] DCT 分析...")</w:t>
      </w:r>
    </w:p>
    <w:p w14:paraId="37EF293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6CEA0D7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# 对原图进行 DCT</w:t>
      </w:r>
    </w:p>
    <w:p w14:paraId="01EABA6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orig_dct, orig_low_ratio, orig_dct_log = dct_analysis(original, low_freq_size=16)</w:t>
      </w:r>
    </w:p>
    <w:p w14:paraId="440D670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print(f"  原图低频能量占比 (16x16): {orig_low_ratio:.2%}")</w:t>
      </w:r>
    </w:p>
    <w:p w14:paraId="6CC1CC9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496536E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# 对每个配置进行 DCT 分析</w:t>
      </w:r>
    </w:p>
    <w:p w14:paraId="6903D40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for scale_name in results.keys():</w:t>
      </w:r>
    </w:p>
    <w:p w14:paraId="77E53C5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for prefilter in ["direct", "gaussian"]:</w:t>
      </w:r>
    </w:p>
    <w:p w14:paraId="5AF8F52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    dct_results = {"Original": (orig_dct_log, orig_low_ratio)}</w:t>
      </w:r>
    </w:p>
    <w:p w14:paraId="1DC7AE7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45317DC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    for method in interpolation_methods:</w:t>
      </w:r>
    </w:p>
    <w:p w14:paraId="378EB77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        restored = results[scale_name][f"{prefilter}_{method}"]</w:t>
      </w:r>
    </w:p>
    <w:p w14:paraId="50C46A1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        _, low_ratio, dct_log = dct_analysis(restored, low_freq_size=16)</w:t>
      </w:r>
    </w:p>
    <w:p w14:paraId="0616AEA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        dct_results[method.capitalize()] = (dct_log, low_ratio)</w:t>
      </w:r>
    </w:p>
    <w:p w14:paraId="1FCA1AC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162295A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        print(f"  {scale_name}, {prefilter}, {method}: 低频占比={low_ratio:.2%}")</w:t>
      </w:r>
    </w:p>
    <w:p w14:paraId="617AE50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2612A1F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    # 保存 DCT 对比图</w:t>
      </w:r>
    </w:p>
    <w:p w14:paraId="30DB3AE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    filename = f"{output_dir}/dct_analysis/dct_{scale_name}_{prefilter}.png"</w:t>
      </w:r>
    </w:p>
    <w:p w14:paraId="080D4CA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    save_dct_figure(dct_results, filename, title_suffix=f"({scale_name}, {prefilter})")</w:t>
      </w:r>
    </w:p>
    <w:p w14:paraId="7C8D141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441BA8C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print("\n  DCT 能量分布分析:")</w:t>
      </w:r>
    </w:p>
    <w:p w14:paraId="4E1C1CD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print("  - 自然图像的大部分能量集中在低频区域")</w:t>
      </w:r>
    </w:p>
    <w:p w14:paraId="2933F4F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print("  - 下采样会丢失高频 DCT 系数")</w:t>
      </w:r>
    </w:p>
    <w:p w14:paraId="3FE4EF2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print("  - 双三次插值通常比最近邻和双线性保留更多的频率信息")</w:t>
      </w:r>
    </w:p>
    <w:p w14:paraId="32928F9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36B20B7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# ========================================================================</w:t>
      </w:r>
    </w:p>
    <w:p w14:paraId="06A113E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# 7. 生成汇总表格</w:t>
      </w:r>
    </w:p>
    <w:p w14:paraId="7E5AFC8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# ========================================================================</w:t>
      </w:r>
    </w:p>
    <w:p w14:paraId="3D82874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print("\n[7] 结果汇总...")</w:t>
      </w:r>
    </w:p>
    <w:p w14:paraId="54ED1DC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print("\n" + "=" * 80)</w:t>
      </w:r>
    </w:p>
    <w:p w14:paraId="28AAE1C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print("MSE 和 PSNR 汇总表")</w:t>
      </w:r>
    </w:p>
    <w:p w14:paraId="6BADCB7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print("=" * 80)</w:t>
      </w:r>
    </w:p>
    <w:p w14:paraId="748847F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77BC1D0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print(f"\n{'Scale':&lt;10} {'Prefilter':&lt;10} {'Method':&lt;10} {'MSE':&lt;12} {'PSNR (dB)':&lt;12}")</w:t>
      </w:r>
    </w:p>
    <w:p w14:paraId="42FBF44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print("-" * 60)</w:t>
      </w:r>
    </w:p>
    <w:p w14:paraId="01762FF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5BBE5B6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for scale_name in results.keys():</w:t>
      </w:r>
    </w:p>
    <w:p w14:paraId="55E7DA5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for prefilter in ["direct", "gaussian"]:</w:t>
      </w:r>
    </w:p>
    <w:p w14:paraId="1D9AA81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    for method in interpolation_methods:</w:t>
      </w:r>
    </w:p>
    <w:p w14:paraId="1CDEF2A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        restored = results[scale_name][f"{prefilter}_{method}"]</w:t>
      </w:r>
    </w:p>
    <w:p w14:paraId="29E57DB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        mse = calculate_mse(original, restored)</w:t>
      </w:r>
    </w:p>
    <w:p w14:paraId="38934AD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        psnr = calculate_psnr(original, restored)</w:t>
      </w:r>
    </w:p>
    <w:p w14:paraId="32ACF26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        print(f"{scale_name:&lt;10} {prefilter:&lt;10} {method:&lt;10} {mse:&lt;12.2f} {psnr:&lt;12.2f}")</w:t>
      </w:r>
    </w:p>
    <w:p w14:paraId="6B380D8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22701BF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print("\n" + "=" * 80)</w:t>
      </w:r>
    </w:p>
    <w:p w14:paraId="0405BDF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print("分析结论:")</w:t>
      </w:r>
    </w:p>
    <w:p w14:paraId="420CF26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print("=" * 80)</w:t>
      </w:r>
    </w:p>
    <w:p w14:paraId="1C19F43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print("1. 下采样会丢失高频信息，导致图像模糊")</w:t>
      </w:r>
    </w:p>
    <w:p w14:paraId="4E2C0D4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print("2. 使用高斯预滤波可以减少混叠效应")</w:t>
      </w:r>
    </w:p>
    <w:p w14:paraId="76730EA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print("3. 双三次插值通常能获得最好的恢复质量（最低的 MSE，最高的 PSNR）")</w:t>
      </w:r>
    </w:p>
    <w:p w14:paraId="0ADC428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print("4. 傅里叶变换显示缩小后的图像高频成分显著减少")</w:t>
      </w:r>
    </w:p>
    <w:p w14:paraId="31C9B39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print("5. DCT 分析表明插值恢复无法完全重建原始图像的高频成分")</w:t>
      </w:r>
    </w:p>
    <w:p w14:paraId="57B8833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print("=" * 80)</w:t>
      </w:r>
    </w:p>
    <w:p w14:paraId="0C7BDE6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49A7659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# 显示最终结果图</w:t>
      </w:r>
    </w:p>
    <w:p w14:paraId="7DF8C59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print("\n[8] 显示部分结果（按任意键关闭窗口）...")</w:t>
      </w:r>
    </w:p>
    <w:p w14:paraId="2876052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5F82EAD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# 显示原始图像和最佳恢复结果</w:t>
      </w:r>
    </w:p>
    <w:p w14:paraId="3DADEEC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fig, axes = plt.subplots(2, 3, figsize=(15, 10))</w:t>
      </w:r>
    </w:p>
    <w:p w14:paraId="1848F8F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1961B04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axes[0, 0].imshow(original, cmap="gray")</w:t>
      </w:r>
    </w:p>
    <w:p w14:paraId="056C5EB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axes[0, 0].set_title("Original", fontsize=12)</w:t>
      </w:r>
    </w:p>
    <w:p w14:paraId="2B74259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axes[0, 0].axis("off")</w:t>
      </w:r>
    </w:p>
    <w:p w14:paraId="0EF671C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7236746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axes[0, 1].imshow(results["1_2"]["direct"], cmap="gray")</w:t>
      </w:r>
    </w:p>
    <w:p w14:paraId="22D4CFA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axes[0, 1].set_title("Downsampled 1/2 (direct)", fontsize=12)</w:t>
      </w:r>
    </w:p>
    <w:p w14:paraId="5ACF665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axes[0, 1].axis("off")</w:t>
      </w:r>
    </w:p>
    <w:p w14:paraId="55B97F9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3ACFD11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axes[0, 2].imshow(results["1_4"]["direct"], cmap="gray")</w:t>
      </w:r>
    </w:p>
    <w:p w14:paraId="4011A05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axes[0, 2].set_title("Downsampled 1/4 (direct)", fontsize=12)</w:t>
      </w:r>
    </w:p>
    <w:p w14:paraId="0CCCAC2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axes[0, 2].axis("off")</w:t>
      </w:r>
    </w:p>
    <w:p w14:paraId="5A50F63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2E2C3A0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# 显示三种插值方法（以 1/2 缩小为例）</w:t>
      </w:r>
    </w:p>
    <w:p w14:paraId="357FC81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for i, method in enumerate(interpolation_methods):</w:t>
      </w:r>
    </w:p>
    <w:p w14:paraId="2D941A1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restored = results["1_2"][f"direct_{method}"]</w:t>
      </w:r>
    </w:p>
    <w:p w14:paraId="5BBAD9D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mse = calculate_mse(original, restored)</w:t>
      </w:r>
    </w:p>
    <w:p w14:paraId="5636C1F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psnr = calculate_psnr(original, restored)</w:t>
      </w:r>
    </w:p>
    <w:p w14:paraId="77C0ED3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axes[1, i].imshow(restored, cmap="gray")</w:t>
      </w:r>
    </w:p>
    <w:p w14:paraId="7DAF2DF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axes[1, i].set_title(f"{method.capitalize()}\nMSE={mse:.1f}, PSNR={psnr:.1f}dB", fontsize=12)</w:t>
      </w:r>
    </w:p>
    <w:p w14:paraId="462690E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    axes[1, i].axis("off")</w:t>
      </w:r>
    </w:p>
    <w:p w14:paraId="3DA829B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1214894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plt.suptitle("Image Processing Results Summary", fontsize=14, fontweight="bold")</w:t>
      </w:r>
    </w:p>
    <w:p w14:paraId="132B844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plt.tight_layout()</w:t>
      </w:r>
    </w:p>
    <w:p w14:paraId="326C481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plt.savefig(f"{output_dir}/summary.png", dpi=150, bbox_inches="tight")</w:t>
      </w:r>
    </w:p>
    <w:p w14:paraId="2ADF7BE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plt.show()</w:t>
      </w:r>
    </w:p>
    <w:p w14:paraId="788BC99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42D6CA8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print("\n✓ 所有结果已保存到 output/ 目录")</w:t>
      </w:r>
    </w:p>
    <w:p w14:paraId="2CA18F2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ascii="Arial" w:hAnsi="Arial" w:eastAsia="等线" w:cs="Arial"/>
          <w:sz w:val="20"/>
          <w:szCs w:val="20"/>
        </w:rPr>
      </w:pPr>
    </w:p>
    <w:p w14:paraId="5C5AAB5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sz w:val="20"/>
          <w:szCs w:val="20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if __name__ == "__main__":</w:t>
      </w:r>
    </w:p>
    <w:p w14:paraId="2B9C11A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80" w:lineRule="exact"/>
        <w:jc w:val="left"/>
        <w:textAlignment w:val="auto"/>
        <w:rPr>
          <w:rFonts w:hint="default" w:ascii="Arial" w:hAnsi="Arial" w:eastAsia="等线" w:cs="Arial"/>
          <w:b/>
          <w:sz w:val="36"/>
          <w:lang w:val="en-US" w:eastAsia="zh-CN"/>
        </w:rPr>
      </w:pPr>
      <w:r>
        <w:rPr>
          <w:rFonts w:hint="default" w:ascii="Arial" w:hAnsi="Arial" w:eastAsia="等线" w:cs="Arial"/>
          <w:sz w:val="20"/>
          <w:szCs w:val="20"/>
          <w:lang w:val="en-US" w:eastAsia="zh-CN"/>
        </w:rPr>
        <w:t>    main()</w:t>
      </w:r>
    </w:p>
    <w:p w14:paraId="6FF98F37">
      <w:pPr>
        <w:numPr>
          <w:ilvl w:val="0"/>
          <w:numId w:val="6"/>
        </w:numPr>
        <w:spacing w:before="380" w:after="140" w:line="288" w:lineRule="auto"/>
        <w:ind w:left="0" w:leftChars="0" w:firstLine="0" w:firstLineChars="0"/>
        <w:jc w:val="left"/>
        <w:outlineLvl w:val="0"/>
        <w:rPr>
          <w:rFonts w:ascii="Arial" w:hAnsi="Arial" w:eastAsia="等线" w:cs="Arial"/>
          <w:b/>
          <w:sz w:val="36"/>
        </w:rPr>
      </w:pPr>
      <w:bookmarkStart w:id="8" w:name="heading_17"/>
      <w:r>
        <w:rPr>
          <w:rFonts w:ascii="Arial" w:hAnsi="Arial" w:eastAsia="等线" w:cs="Arial"/>
          <w:b/>
          <w:sz w:val="36"/>
        </w:rPr>
        <w:t>实验结果与分析</w:t>
      </w:r>
      <w:bookmarkEnd w:id="8"/>
    </w:p>
    <w:p w14:paraId="4FFE6E7D">
      <w:pPr>
        <w:widowControl w:val="0"/>
        <w:numPr>
          <w:numId w:val="0"/>
        </w:numPr>
        <w:spacing w:before="380" w:after="140" w:line="288" w:lineRule="auto"/>
        <w:jc w:val="left"/>
        <w:outlineLvl w:val="0"/>
        <w:rPr>
          <w:rFonts w:hint="eastAsia" w:ascii="Arial" w:hAnsi="Arial" w:eastAsia="等线" w:cs="Arial"/>
          <w:b/>
          <w:sz w:val="36"/>
          <w:lang w:eastAsia="zh-CN"/>
        </w:rPr>
      </w:pPr>
      <w:r>
        <w:rPr>
          <w:rFonts w:hint="eastAsia" w:ascii="Arial" w:hAnsi="Arial" w:eastAsia="等线" w:cs="Arial"/>
          <w:b/>
          <w:sz w:val="36"/>
          <w:lang w:eastAsia="zh-CN"/>
        </w:rPr>
        <w:drawing>
          <wp:inline distT="0" distB="0" distL="114300" distR="114300">
            <wp:extent cx="2341880" cy="8851900"/>
            <wp:effectExtent l="0" t="0" r="7620" b="0"/>
            <wp:docPr id="1" name="图片 1" descr="fb34c3a28f73b237eb4c1a8586a70e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b34c3a28f73b237eb4c1a8586a70e2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1880" cy="885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65012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Arial" w:hAnsi="Arial" w:eastAsia="等线" w:cs="Arial"/>
          <w:b/>
          <w:bCs/>
          <w:color w:val="FF0000"/>
          <w:sz w:val="24"/>
          <w:szCs w:val="24"/>
          <w:lang w:val="en-US" w:eastAsia="zh-CN"/>
        </w:rPr>
        <w:t>其余输出结果均在文件夹内</w:t>
      </w:r>
    </w:p>
    <w:p w14:paraId="5249C73F">
      <w:pPr>
        <w:spacing w:before="380" w:after="140" w:line="288" w:lineRule="auto"/>
        <w:ind w:left="0"/>
        <w:jc w:val="left"/>
        <w:outlineLvl w:val="0"/>
      </w:pPr>
      <w:bookmarkStart w:id="9" w:name="heading_24"/>
      <w:r>
        <w:rPr>
          <w:rFonts w:ascii="Arial" w:hAnsi="Arial" w:eastAsia="等线" w:cs="Arial"/>
          <w:b/>
          <w:sz w:val="36"/>
        </w:rPr>
        <w:t>六、实验总结与展望</w:t>
      </w:r>
      <w:bookmarkEnd w:id="9"/>
    </w:p>
    <w:p w14:paraId="0547E423">
      <w:pPr>
        <w:spacing w:before="320" w:after="120" w:line="288" w:lineRule="auto"/>
        <w:ind w:left="0"/>
        <w:jc w:val="left"/>
        <w:outlineLvl w:val="1"/>
      </w:pPr>
      <w:bookmarkStart w:id="10" w:name="heading_25"/>
      <w:r>
        <w:rPr>
          <w:rFonts w:ascii="Arial" w:hAnsi="Arial" w:eastAsia="等线" w:cs="Arial"/>
          <w:b/>
          <w:sz w:val="32"/>
        </w:rPr>
        <w:t>6.1 实验总结</w:t>
      </w:r>
      <w:bookmarkEnd w:id="10"/>
    </w:p>
    <w:p w14:paraId="0A509C73">
      <w:pPr>
        <w:numPr>
          <w:numId w:val="0"/>
        </w:numPr>
        <w:spacing w:before="120" w:after="120" w:line="288" w:lineRule="auto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本次实验围绕图像缩小、恢复与频域分析展开，通过实践掌握了OpenCV中图像预处理、下采样、插值恢复、频域变换的基本操作，明确了不同下采样方式和插值方法的优缺点，学会了使用MSE、PSNR客观评价图像质量，结合频域分析解释空域现象</w:t>
      </w:r>
      <w:r>
        <w:rPr>
          <w:rFonts w:hint="eastAsia" w:ascii="Arial" w:hAnsi="Arial" w:eastAsia="等线" w:cs="Arial"/>
          <w:sz w:val="22"/>
          <w:lang w:eastAsia="zh-CN"/>
        </w:rPr>
        <w:t>。</w:t>
      </w:r>
    </w:p>
    <w:p w14:paraId="31779F3C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实验过程中，也遇到了一些问题：如FFT频域图对比度不足，通过取对数处理后得到了改善；插值恢复后图像仍存在细节丢失，无法完全还原原图像，这是由于下采样过程中信息不可逆丢失导致的。</w:t>
      </w:r>
    </w:p>
    <w:p w14:paraId="1061782B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scadia Code ExtraLight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ascadia Code SemiBold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ascadia Mono Light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97E74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1DBA5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F4BBFD43"/>
    <w:multiLevelType w:val="singleLevel"/>
    <w:tmpl w:val="F4BBFD43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rsids>
    <w:rsidRoot w:val="00000000"/>
    <w:rsid w:val="01F66B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19</Pages>
  <Words>1972</Words>
  <Characters>2218</Characters>
  <TotalTime>8</TotalTime>
  <ScaleCrop>false</ScaleCrop>
  <LinksUpToDate>false</LinksUpToDate>
  <CharactersWithSpaces>2241</CharactersWithSpaces>
  <Application>WPS Office_12.1.0.19302_F1E327BC-269C-435d-A152-05C5408002CA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2026-04-09T18:02:00Z</dcterms:created>
  <dc:creator>Apache POI</dc:creator>
  <cp:lastModifiedBy>弈语星河</cp:lastModifiedBy>
  <dcterms:modified xsi:type="dcterms:W3CDTF">2026-04-09T18:12:44Z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eyJoZGlkIjoiOWE0YjQ2YzYxM2M4ZjE1YjZjYjM4OWFlYzc1NmE3ZWYiLCJ1c2VySWQiOiIxMzg0Nzk0ODgxIn0=</vt:lpwstr>
  </property>
  <property fmtid="{D5CDD505-2E9C-101B-9397-08002B2CF9AE}" pid="3" name="KSOProductBuildVer">
    <vt:lpwstr>2052-12.1.0.19302</vt:lpwstr>
  </property>
  <property fmtid="{D5CDD505-2E9C-101B-9397-08002B2CF9AE}" pid="4" name="ICV">
    <vt:lpwstr>CDAC30A7E130496D8114453EE3364A20_12</vt:lpwstr>
  </property>
</Properties>
</file>